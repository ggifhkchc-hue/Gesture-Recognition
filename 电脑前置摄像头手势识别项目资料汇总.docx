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C29B3">
      <w:pPr>
        <w:pStyle w:val="3"/>
      </w:pPr>
      <w:r>
        <w:t>电脑前置摄像头手势识别项目资料汇总</w:t>
      </w:r>
    </w:p>
    <w:p w14:paraId="38FB1AD3">
      <w:r>
        <w:rPr>
          <w:b/>
        </w:rPr>
        <w:t>目标：</w:t>
      </w:r>
      <w:r>
        <w:t>使用OpenCV+MediaPipe Hands实现实时手势识别，并扩展到鼠标、键盘、PPT、音量等控制。</w:t>
      </w:r>
    </w:p>
    <w:p w14:paraId="01615B89">
      <w:pPr>
        <w:pStyle w:val="4"/>
      </w:pPr>
      <w:r>
        <w:t>系统架构</w:t>
      </w:r>
    </w:p>
    <w:p w14:paraId="41A7100B">
      <w:r>
        <w:t>摄像头→OpenCV采集→MediaPipe Hands(手掌检测+21关键点)→手势识别→动作映射→电脑控制</w:t>
      </w:r>
    </w:p>
    <w:p w14:paraId="4A4143DF">
      <w:pPr>
        <w:pStyle w:val="4"/>
      </w:pPr>
      <w:r>
        <w:t>核心模型</w:t>
      </w:r>
    </w:p>
    <w:p w14:paraId="545C01D0">
      <w:pPr>
        <w:rPr>
          <w:rFonts w:hint="eastAsia" w:eastAsia="宋体"/>
          <w:lang w:eastAsia="zh-CN"/>
        </w:rPr>
      </w:pPr>
      <w:r>
        <w:t>1.MediaPipe Hands(Palm Detection+Hand Landmark)</w:t>
      </w:r>
      <w:r>
        <w:br w:type="textWrapping"/>
      </w:r>
      <w:r>
        <w:t>2.MediaPipe Gesture Recognizer(可识别常见手势)</w:t>
      </w:r>
      <w:r>
        <w:br w:type="textWrapping"/>
      </w:r>
      <w:r>
        <w:t>3.YOLO11/YOLOv8(复杂自定义手势可选)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可以选择先不用</w:t>
      </w:r>
      <w:r>
        <w:rPr>
          <w:rFonts w:hint="eastAsia" w:eastAsia="宋体"/>
          <w:lang w:eastAsia="zh-CN"/>
        </w:rPr>
        <w:t>）</w:t>
      </w:r>
    </w:p>
    <w:p w14:paraId="3CD288AE">
      <w:pPr>
        <w:pStyle w:val="4"/>
      </w:pPr>
      <w:r>
        <w:t>主要算法</w:t>
      </w:r>
    </w:p>
    <w:p w14:paraId="7F0D636B">
      <w:r>
        <w:t>OpenCV图像采集；MediaPipe关键点检测；几何规则(手指伸直/弯曲、距离、角度)；MLP/SVM/LSTM等分类器(高级扩展)。</w:t>
      </w:r>
    </w:p>
    <w:p w14:paraId="56D3E547">
      <w:pPr>
        <w:pStyle w:val="4"/>
      </w:pPr>
      <w:r>
        <w:t>可实现功能</w:t>
      </w:r>
    </w:p>
    <w:p w14:paraId="21D866AE">
      <w:r>
        <w:t>鼠标移动、点击、双击、滚轮、快捷键、PPT翻页、音量控制、截图、打开程序、游戏控制等。</w:t>
      </w:r>
    </w:p>
    <w:p w14:paraId="468B0D62">
      <w:pPr>
        <w:pStyle w:val="4"/>
      </w:pPr>
      <w:r>
        <w:t>Python库</w:t>
      </w:r>
    </w:p>
    <w:p w14:paraId="6FCE460B">
      <w:r>
        <w:t>opencv-python, mediapipe, numpy, pyautogui, pynput, keyboard, mouse, pywin32, screeninfo；训练可选torch、ultralytics、tensorflow。</w:t>
      </w:r>
    </w:p>
    <w:p w14:paraId="0A205831">
      <w:pPr>
        <w:pStyle w:val="4"/>
      </w:pPr>
      <w:r>
        <w:t>推荐工程结构</w:t>
      </w:r>
    </w:p>
    <w:p w14:paraId="72DC260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GestureControl/</w:t>
      </w:r>
    </w:p>
    <w:p w14:paraId="735EBD3B">
      <w:pPr>
        <w:rPr>
          <w:rFonts w:hint="eastAsia"/>
        </w:rPr>
      </w:pPr>
      <w:r>
        <w:rPr>
          <w:rFonts w:hint="eastAsia"/>
        </w:rPr>
        <w:t>├── main.py              # 主入口：初始化环境，循环调用各个模块</w:t>
      </w:r>
    </w:p>
    <w:p w14:paraId="396243EA">
      <w:pPr>
        <w:rPr>
          <w:rFonts w:hint="eastAsia"/>
        </w:rPr>
      </w:pPr>
      <w:r>
        <w:rPr>
          <w:rFonts w:hint="eastAsia"/>
        </w:rPr>
        <w:t>├── config.py            # 配置文件：定义手势与功能的映射关系，系统参数</w:t>
      </w:r>
    </w:p>
    <w:p w14:paraId="6B49A0C8">
      <w:pPr>
        <w:rPr>
          <w:rFonts w:hint="eastAsia"/>
        </w:rPr>
      </w:pPr>
      <w:r>
        <w:rPr>
          <w:rFonts w:hint="eastAsia"/>
        </w:rPr>
        <w:t>├── detector/</w:t>
      </w:r>
    </w:p>
    <w:p w14:paraId="5D2A25F6">
      <w:pPr>
        <w:rPr>
          <w:rFonts w:hint="eastAsia"/>
        </w:rPr>
      </w:pPr>
      <w:r>
        <w:rPr>
          <w:rFonts w:hint="eastAsia"/>
        </w:rPr>
        <w:t>│   ├── camera.py        # 图像采集模块</w:t>
      </w:r>
    </w:p>
    <w:p w14:paraId="28E0A2B2">
      <w:pPr>
        <w:rPr>
          <w:rFonts w:hint="eastAsia"/>
        </w:rPr>
      </w:pPr>
      <w:r>
        <w:rPr>
          <w:rFonts w:hint="eastAsia"/>
        </w:rPr>
        <w:t>│   └── hand_detector.py # MediaPipe关键点提取逻辑</w:t>
      </w:r>
    </w:p>
    <w:p w14:paraId="50D6FA3F">
      <w:pPr>
        <w:rPr>
          <w:rFonts w:hint="eastAsia"/>
        </w:rPr>
      </w:pPr>
      <w:r>
        <w:rPr>
          <w:rFonts w:hint="eastAsia"/>
        </w:rPr>
        <w:t>├── recognizer/</w:t>
      </w:r>
    </w:p>
    <w:p w14:paraId="72B87530">
      <w:pPr>
        <w:rPr>
          <w:rFonts w:hint="eastAsia"/>
        </w:rPr>
      </w:pPr>
      <w:r>
        <w:rPr>
          <w:rFonts w:hint="eastAsia"/>
        </w:rPr>
        <w:t>│   ├── gesture.py       # 核心识别逻辑：将关键点转化为手势ID</w:t>
      </w:r>
    </w:p>
    <w:p w14:paraId="06353373">
      <w:pPr>
        <w:rPr>
          <w:rFonts w:hint="eastAsia"/>
        </w:rPr>
      </w:pPr>
      <w:r>
        <w:rPr>
          <w:rFonts w:hint="eastAsia"/>
        </w:rPr>
        <w:t>│   └── classifiers.py   # (可选) 自定义模型分类器(SVM/MLP)</w:t>
      </w:r>
    </w:p>
    <w:p w14:paraId="472A753A">
      <w:pPr>
        <w:rPr>
          <w:rFonts w:hint="eastAsia"/>
        </w:rPr>
      </w:pPr>
      <w:r>
        <w:rPr>
          <w:rFonts w:hint="eastAsia"/>
        </w:rPr>
        <w:t>└── actions/             # 功能插件集合 (核心：方便嵌入新功能)</w:t>
      </w:r>
    </w:p>
    <w:p w14:paraId="43223040">
      <w:pPr>
        <w:rPr>
          <w:rFonts w:hint="eastAsia"/>
        </w:rPr>
      </w:pPr>
      <w:r>
        <w:rPr>
          <w:rFonts w:hint="eastAsia"/>
        </w:rPr>
        <w:t xml:space="preserve">    ├── __init__.py</w:t>
      </w:r>
    </w:p>
    <w:p w14:paraId="024FEEEE">
      <w:pPr>
        <w:rPr>
          <w:rFonts w:hint="eastAsia"/>
        </w:rPr>
      </w:pPr>
      <w:r>
        <w:rPr>
          <w:rFonts w:hint="eastAsia"/>
        </w:rPr>
        <w:t xml:space="preserve">    ├── base_action.py   # 动作基类：定义所有动作必须包含的接口</w:t>
      </w:r>
    </w:p>
    <w:p w14:paraId="2881612B">
      <w:pPr>
        <w:rPr>
          <w:rFonts w:hint="eastAsia"/>
        </w:rPr>
      </w:pPr>
      <w:r>
        <w:rPr>
          <w:rFonts w:hint="eastAsia"/>
        </w:rPr>
        <w:t xml:space="preserve">    ├── mouse_action.py  # 鼠标控制插件</w:t>
      </w:r>
    </w:p>
    <w:p w14:paraId="28C2C8EA">
      <w:pPr>
        <w:rPr>
          <w:rFonts w:hint="eastAsia"/>
        </w:rPr>
      </w:pPr>
      <w:r>
        <w:rPr>
          <w:rFonts w:hint="eastAsia"/>
        </w:rPr>
        <w:t xml:space="preserve">    ├── media_action.py  # 音量/PPT控制插件</w:t>
      </w:r>
    </w:p>
    <w:p w14:paraId="4EED9BDB">
      <w:r>
        <w:rPr>
          <w:rFonts w:hint="eastAsia"/>
        </w:rPr>
        <w:t xml:space="preserve">    └── keyboard_action.py # 键盘快捷键插件</w:t>
      </w:r>
    </w:p>
    <w:p w14:paraId="09684CC9">
      <w:pPr>
        <w:pStyle w:val="4"/>
      </w:pPr>
      <w:r>
        <w:t>开发路线</w:t>
      </w:r>
    </w:p>
    <w:p w14:paraId="147DF900">
      <w:r>
        <w:t>①摄像头采集→②手部检测→③静态手势识别→④电脑控制→⑤高级扩展(动态手势、自定义模型)。</w:t>
      </w:r>
    </w:p>
    <w:p w14:paraId="5F58F511">
      <w:pPr>
        <w:pStyle w:val="4"/>
      </w:pPr>
      <w:r>
        <w:t>推荐资料</w:t>
      </w:r>
    </w:p>
    <w:p w14:paraId="4822E851">
      <w:r>
        <w:t>Google MediaPipe Hands与Gesture Recognizer官方文档；MediaPipe GitHub；kinivi/hand-gesture-recognition-mediapipe；YOLO官方文档。</w:t>
      </w:r>
    </w:p>
    <w:p w14:paraId="637BCB27"/>
    <w:p w14:paraId="3BE3AC5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66E46"/>
    <w:rsid w:val="1BDB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328</Words>
  <Characters>787</Characters>
  <Lines>0</Lines>
  <Paragraphs>0</Paragraphs>
  <TotalTime>0</TotalTime>
  <ScaleCrop>false</ScaleCrop>
  <LinksUpToDate>false</LinksUpToDate>
  <CharactersWithSpaces>806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WPS_1684551746</cp:lastModifiedBy>
  <dcterms:modified xsi:type="dcterms:W3CDTF">2026-07-15T08:10:23Z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eyJoZGlkIjoiMDU4OTJlYjE0ODEyNWRiMWU3NGYyOGVjNjA5MWI5ZWYiLCJ1c2VySWQiOiIxNDk1Mjk0MjUzIn0=</vt:lpwstr>
  </property>
  <property fmtid="{D5CDD505-2E9C-101B-9397-08002B2CF9AE}" pid="3" name="KSOProductBuildVer">
    <vt:lpwstr>2052-12.1.0.26895</vt:lpwstr>
  </property>
  <property fmtid="{D5CDD505-2E9C-101B-9397-08002B2CF9AE}" pid="4" name="ICV">
    <vt:lpwstr>A8CDE9D55389497FB268A6CB8B6FA2E0_12</vt:lpwstr>
  </property>
</Properties>
</file>